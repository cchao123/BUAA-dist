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3AEECD">
      <w:pPr>
        <w:pStyle w:val="31"/>
        <w:jc w:val="center"/>
      </w:pPr>
      <w:r>
        <w:t>Paper Submission Template</w:t>
      </w:r>
    </w:p>
    <w:p w14:paraId="11F0B1E7">
      <w:r>
        <w:t>This template is designed for authors submitting papers to a medical conference. Please follow the formatting instructions below to ensure consistency and readability.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E0C7ED9">
        <w:tc>
          <w:tcPr>
            <w:tcW w:w="4320" w:type="dxa"/>
          </w:tcPr>
          <w:p w14:paraId="3D09C470">
            <w:r>
              <w:t>Section</w:t>
            </w:r>
          </w:p>
        </w:tc>
        <w:tc>
          <w:tcPr>
            <w:tcW w:w="4320" w:type="dxa"/>
          </w:tcPr>
          <w:p w14:paraId="23CA9686">
            <w:r>
              <w:t>Description</w:t>
            </w:r>
          </w:p>
        </w:tc>
      </w:tr>
      <w:tr w14:paraId="1D12E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5386E7">
            <w:r>
              <w:t>Title of Paper</w:t>
            </w:r>
          </w:p>
        </w:tc>
        <w:tc>
          <w:tcPr>
            <w:tcW w:w="4320" w:type="dxa"/>
          </w:tcPr>
          <w:p w14:paraId="33CE4126">
            <w:r>
              <w:t>Concise and descriptive title.</w:t>
            </w:r>
          </w:p>
        </w:tc>
      </w:tr>
      <w:tr w14:paraId="18BBA3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D38CEA">
            <w:r>
              <w:t>Author(s)</w:t>
            </w:r>
          </w:p>
        </w:tc>
        <w:tc>
          <w:tcPr>
            <w:tcW w:w="4320" w:type="dxa"/>
          </w:tcPr>
          <w:p w14:paraId="50892FA2">
            <w:r>
              <w:t>Full names, affiliations, and email addresses of all authors.</w:t>
            </w:r>
          </w:p>
        </w:tc>
      </w:tr>
      <w:tr w14:paraId="0CECD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33795D">
            <w:r>
              <w:t>Synopsis</w:t>
            </w:r>
          </w:p>
        </w:tc>
        <w:tc>
          <w:tcPr>
            <w:tcW w:w="4320" w:type="dxa"/>
          </w:tcPr>
          <w:p w14:paraId="2FBC40C4">
            <w:r>
              <w:t>Brief summary (50-100 words) highlighting the key finding or purpose.</w:t>
            </w:r>
          </w:p>
        </w:tc>
      </w:tr>
      <w:tr w14:paraId="48C42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7486C0">
            <w:r>
              <w:t>Keywords</w:t>
            </w:r>
          </w:p>
        </w:tc>
        <w:tc>
          <w:tcPr>
            <w:tcW w:w="4320" w:type="dxa"/>
          </w:tcPr>
          <w:p w14:paraId="65318755">
            <w:r>
              <w:t>Provide 3–5 relevant keywords.</w:t>
            </w:r>
          </w:p>
        </w:tc>
      </w:tr>
      <w:tr w14:paraId="30061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BEB975">
            <w:r>
              <w:t>Abstract</w:t>
            </w:r>
          </w:p>
        </w:tc>
        <w:tc>
          <w:tcPr>
            <w:tcW w:w="4320" w:type="dxa"/>
          </w:tcPr>
          <w:p w14:paraId="083220A4">
            <w:r>
              <w:t>Structured abstract (250–</w:t>
            </w:r>
            <w:r>
              <w:rPr>
                <w:rFonts w:hint="eastAsia" w:eastAsia="宋体"/>
                <w:lang w:val="en-US" w:eastAsia="zh-CN"/>
              </w:rPr>
              <w:t>500</w:t>
            </w:r>
            <w:r>
              <w:t xml:space="preserve"> words) including background, methods, results, and conclusion.</w:t>
            </w:r>
          </w:p>
        </w:tc>
      </w:tr>
    </w:tbl>
    <w:p w14:paraId="56D211DC">
      <w:pPr>
        <w:pStyle w:val="156"/>
      </w:pPr>
      <w:bookmarkStart w:id="0" w:name="_GoBack"/>
      <w:bookmarkEnd w:id="0"/>
      <w:r>
        <w:t>Please ensure your paper adheres to the word limits and formatting instructions above before submission.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C6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148</Words>
  <Characters>1022</Characters>
  <Lines>0</Lines>
  <Paragraphs>0</Paragraphs>
  <TotalTime>33</TotalTime>
  <ScaleCrop>false</ScaleCrop>
  <LinksUpToDate>false</LinksUpToDate>
  <CharactersWithSpaces>1141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Dorothy</cp:lastModifiedBy>
  <dcterms:modified xsi:type="dcterms:W3CDTF">2025-09-22T09:42:43Z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eyJoZGlkIjoiNzg0OWJjYWVjNTlmYmRlMmVkN2IxODUzYjg5NWE5ODAiLCJ1c2VySWQiOiI2MjI2Njk1NzEifQ==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573D48E02A7C4BE0BF2362F8408502E9_13</vt:lpwstr>
  </property>
</Properties>
</file>